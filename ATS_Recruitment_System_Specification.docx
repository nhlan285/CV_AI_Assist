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427A3">
      <w:pPr>
        <w:pStyle w:val="2"/>
        <w:jc w:val="center"/>
      </w:pPr>
      <w:r>
        <w:t>Tài Liệu Đặc Tả Hệ Thống Website Tuyển Dụng AI ATS</w:t>
      </w:r>
    </w:p>
    <w:p w14:paraId="6257E268">
      <w:r>
        <w:br w:type="textWrapping"/>
      </w:r>
      <w:r>
        <w:t>Hệ thống là một nền tảng tuyển dụng trực tuyến tương tự VietnamWorks, TopCV và ITviec,</w:t>
      </w:r>
      <w:r>
        <w:br w:type="textWrapping"/>
      </w:r>
      <w:r>
        <w:t xml:space="preserve">được xây dựng bằng Django + spaCy + </w:t>
      </w:r>
      <w:r>
        <w:rPr>
          <w:rFonts w:hint="default"/>
          <w:lang w:val="vi-VN"/>
        </w:rPr>
        <w:t>SQL lite</w:t>
      </w:r>
      <w:r>
        <w:t>, hỗ trợ AI ATS filtering,</w:t>
      </w:r>
      <w:r>
        <w:br w:type="textWrapping"/>
      </w:r>
      <w:r>
        <w:t>CV parsing và matching tự động giữa CV và Job Description.</w:t>
      </w:r>
      <w:r>
        <w:br w:type="textWrapping"/>
      </w:r>
    </w:p>
    <w:p w14:paraId="63708435">
      <w:pPr>
        <w:pStyle w:val="3"/>
      </w:pPr>
      <w:r>
        <w:t>1. Mục tiêu hệ thống</w:t>
      </w:r>
    </w:p>
    <w:p w14:paraId="546FBCDF">
      <w:pPr>
        <w:pStyle w:val="23"/>
      </w:pPr>
      <w:r>
        <w:t>Cho phép ứng viên tạo CV online, upload CV và apply việc làm.</w:t>
      </w:r>
    </w:p>
    <w:p w14:paraId="0D090FB7">
      <w:pPr>
        <w:pStyle w:val="23"/>
      </w:pPr>
      <w:r>
        <w:t>Cho phép nhà tuyển dụng tạo công ty, đăng tuyển và lọc CV tự động.</w:t>
      </w:r>
    </w:p>
    <w:p w14:paraId="0B085D87">
      <w:pPr>
        <w:pStyle w:val="23"/>
      </w:pPr>
      <w:r>
        <w:t>Tích hợp AI ATS scoring và semantic matching.</w:t>
      </w:r>
    </w:p>
    <w:p w14:paraId="74DF6A60">
      <w:pPr>
        <w:pStyle w:val="3"/>
      </w:pPr>
      <w:r>
        <w:t>2. Công nghệ sử dụng</w:t>
      </w:r>
    </w:p>
    <w:p w14:paraId="1C1DB1A4">
      <w:pPr>
        <w:pStyle w:val="23"/>
      </w:pPr>
      <w:r>
        <w:t>Backend: Django + Django REST Framework</w:t>
      </w:r>
    </w:p>
    <w:p w14:paraId="0325DB1F">
      <w:pPr>
        <w:pStyle w:val="23"/>
      </w:pPr>
      <w:r>
        <w:t xml:space="preserve">Database: </w:t>
      </w:r>
      <w:r>
        <w:rPr>
          <w:rFonts w:hint="default"/>
          <w:lang w:val="vi-VN"/>
        </w:rPr>
        <w:t>SQL lite</w:t>
      </w:r>
    </w:p>
    <w:p w14:paraId="66913113">
      <w:pPr>
        <w:pStyle w:val="23"/>
      </w:pPr>
      <w:r>
        <w:t>NLP: spaCy + sentence-transformers</w:t>
      </w:r>
    </w:p>
    <w:p w14:paraId="0F271F64">
      <w:pPr>
        <w:pStyle w:val="23"/>
      </w:pPr>
      <w:r>
        <w:t>Search Engine: Elasticsearch</w:t>
      </w:r>
    </w:p>
    <w:p w14:paraId="7909C38A">
      <w:pPr>
        <w:pStyle w:val="23"/>
      </w:pPr>
      <w:r>
        <w:t xml:space="preserve">Task Queue: Celery </w:t>
      </w:r>
    </w:p>
    <w:p w14:paraId="0DFE8222">
      <w:pPr>
        <w:pStyle w:val="23"/>
      </w:pPr>
      <w:r>
        <w:t>Frontend:  Django Templates</w:t>
      </w:r>
    </w:p>
    <w:p w14:paraId="13FCFD57">
      <w:pPr>
        <w:pStyle w:val="23"/>
      </w:pPr>
      <w:r>
        <w:t>Storage: AWS S3 hoặc Local Storage</w:t>
      </w:r>
    </w:p>
    <w:p w14:paraId="31B5D54F">
      <w:pPr>
        <w:pStyle w:val="3"/>
      </w:pPr>
      <w:r>
        <w:t>3. Chức năng người tìm việc (Candidate)</w:t>
      </w:r>
    </w:p>
    <w:p w14:paraId="6D6C3194">
      <w:pPr>
        <w:pStyle w:val="23"/>
      </w:pPr>
      <w:r>
        <w:t>Đăng ký / đăng nhập</w:t>
      </w:r>
    </w:p>
    <w:p w14:paraId="42FAD338">
      <w:pPr>
        <w:pStyle w:val="23"/>
      </w:pPr>
      <w:r>
        <w:t>Quản lý hồ sơ cá nhân</w:t>
      </w:r>
    </w:p>
    <w:p w14:paraId="1A832449">
      <w:pPr>
        <w:pStyle w:val="23"/>
      </w:pPr>
      <w:r>
        <w:t>Upload CV PDF/DOCX</w:t>
      </w:r>
    </w:p>
    <w:p w14:paraId="629287C7">
      <w:pPr>
        <w:pStyle w:val="23"/>
      </w:pPr>
      <w:r>
        <w:t>Tạo CV online</w:t>
      </w:r>
    </w:p>
    <w:p w14:paraId="7A23B7B9">
      <w:pPr>
        <w:pStyle w:val="23"/>
      </w:pPr>
      <w:r>
        <w:t>Apply công việc</w:t>
      </w:r>
    </w:p>
    <w:p w14:paraId="31F39F55">
      <w:pPr>
        <w:pStyle w:val="23"/>
      </w:pPr>
      <w:r>
        <w:t>Lưu việc làm yêu thích</w:t>
      </w:r>
    </w:p>
    <w:p w14:paraId="3D06B8EE">
      <w:pPr>
        <w:pStyle w:val="23"/>
      </w:pPr>
      <w:r>
        <w:t>Nhận gợi ý công việc AI</w:t>
      </w:r>
    </w:p>
    <w:p w14:paraId="7CF4FF72">
      <w:pPr>
        <w:pStyle w:val="23"/>
      </w:pPr>
      <w:r>
        <w:t>Theo dõi trạng thái ứng tuyển</w:t>
      </w:r>
    </w:p>
    <w:p w14:paraId="5E41FA5C">
      <w:pPr>
        <w:pStyle w:val="23"/>
      </w:pPr>
      <w:r>
        <w:t>Chat với recruiter</w:t>
      </w:r>
    </w:p>
    <w:p w14:paraId="04895296">
      <w:pPr>
        <w:pStyle w:val="23"/>
      </w:pPr>
      <w:r>
        <w:t>Nhận thông báo email</w:t>
      </w:r>
    </w:p>
    <w:p w14:paraId="0EB7EC2C">
      <w:pPr>
        <w:pStyle w:val="3"/>
      </w:pPr>
      <w:r>
        <w:t>4. Chức năng nhà tuyển dụng (Recruiter)</w:t>
      </w:r>
    </w:p>
    <w:p w14:paraId="388761B1">
      <w:pPr>
        <w:pStyle w:val="23"/>
      </w:pPr>
      <w:r>
        <w:t>Đăng ký tài khoản recruiter</w:t>
      </w:r>
    </w:p>
    <w:p w14:paraId="432317A8">
      <w:pPr>
        <w:pStyle w:val="23"/>
      </w:pPr>
      <w:r>
        <w:t>Tạo công ty</w:t>
      </w:r>
    </w:p>
    <w:p w14:paraId="1A8A7977">
      <w:pPr>
        <w:pStyle w:val="23"/>
      </w:pPr>
      <w:r>
        <w:t>Đăng bài tuyển dụng</w:t>
      </w:r>
    </w:p>
    <w:p w14:paraId="102B611B">
      <w:pPr>
        <w:pStyle w:val="23"/>
      </w:pPr>
      <w:r>
        <w:t>Quản lý danh sách ứng viên</w:t>
      </w:r>
    </w:p>
    <w:p w14:paraId="17CDB444">
      <w:pPr>
        <w:pStyle w:val="23"/>
      </w:pPr>
      <w:r>
        <w:t>Lọc CV tự động bằng AI</w:t>
      </w:r>
    </w:p>
    <w:p w14:paraId="37410A9C">
      <w:pPr>
        <w:pStyle w:val="23"/>
      </w:pPr>
      <w:r>
        <w:t>Xem ATS score</w:t>
      </w:r>
    </w:p>
    <w:p w14:paraId="1A5B79A2">
      <w:pPr>
        <w:pStyle w:val="23"/>
      </w:pPr>
      <w:r>
        <w:t>Tìm kiếm ứng viên</w:t>
      </w:r>
    </w:p>
    <w:p w14:paraId="7461D5CD">
      <w:pPr>
        <w:pStyle w:val="23"/>
      </w:pPr>
      <w:r>
        <w:t>Đánh dấu ứng viên tiềm năng</w:t>
      </w:r>
    </w:p>
    <w:p w14:paraId="494DFE59">
      <w:pPr>
        <w:pStyle w:val="23"/>
      </w:pPr>
      <w:r>
        <w:t>Gửi email phỏng vấn</w:t>
      </w:r>
    </w:p>
    <w:p w14:paraId="779ECF73">
      <w:pPr>
        <w:pStyle w:val="3"/>
      </w:pPr>
      <w:r>
        <w:t>5. Chức năng AI ATS</w:t>
      </w:r>
    </w:p>
    <w:p w14:paraId="5846437F">
      <w:pPr>
        <w:pStyle w:val="23"/>
      </w:pPr>
      <w:r>
        <w:t>CV Parsing bằng spaCy</w:t>
      </w:r>
    </w:p>
    <w:p w14:paraId="38DBD33E">
      <w:pPr>
        <w:pStyle w:val="23"/>
      </w:pPr>
      <w:r>
        <w:t>Skill extraction</w:t>
      </w:r>
    </w:p>
    <w:p w14:paraId="26FCC885">
      <w:pPr>
        <w:pStyle w:val="23"/>
      </w:pPr>
      <w:r>
        <w:t>Email extraction</w:t>
      </w:r>
    </w:p>
    <w:p w14:paraId="2251F0C8">
      <w:pPr>
        <w:pStyle w:val="23"/>
      </w:pPr>
      <w:r>
        <w:t>Phone extraction</w:t>
      </w:r>
    </w:p>
    <w:p w14:paraId="37AEA055">
      <w:pPr>
        <w:pStyle w:val="23"/>
      </w:pPr>
      <w:r>
        <w:t>Experience extraction</w:t>
      </w:r>
    </w:p>
    <w:p w14:paraId="3DE2F590">
      <w:pPr>
        <w:pStyle w:val="23"/>
      </w:pPr>
      <w:r>
        <w:t>Education extraction</w:t>
      </w:r>
    </w:p>
    <w:p w14:paraId="50B23A28">
      <w:pPr>
        <w:pStyle w:val="23"/>
      </w:pPr>
      <w:r>
        <w:t>Keyword matching</w:t>
      </w:r>
    </w:p>
    <w:p w14:paraId="2F500083">
      <w:pPr>
        <w:pStyle w:val="23"/>
      </w:pPr>
      <w:r>
        <w:t>Semantic matching</w:t>
      </w:r>
    </w:p>
    <w:p w14:paraId="5ECA44F7">
      <w:pPr>
        <w:pStyle w:val="23"/>
      </w:pPr>
      <w:r>
        <w:t>ATS scoring</w:t>
      </w:r>
    </w:p>
    <w:p w14:paraId="6F8F4436">
      <w:pPr>
        <w:pStyle w:val="23"/>
      </w:pPr>
      <w:r>
        <w:t>Thiếu kỹ năng cần thiết</w:t>
      </w:r>
    </w:p>
    <w:p w14:paraId="2BCFF03E">
      <w:pPr>
        <w:pStyle w:val="23"/>
      </w:pPr>
      <w:r>
        <w:t>AI gợi ý cải thiện CV</w:t>
      </w:r>
    </w:p>
    <w:p w14:paraId="4F75C982">
      <w:pPr>
        <w:pStyle w:val="3"/>
      </w:pPr>
      <w:r>
        <w:t>6. Database Schema</w:t>
      </w:r>
    </w:p>
    <w:p w14:paraId="7774395C">
      <w:pPr>
        <w:pStyle w:val="23"/>
      </w:pPr>
      <w:r>
        <w:t>User</w:t>
      </w:r>
    </w:p>
    <w:p w14:paraId="2DBF5770">
      <w:pPr>
        <w:pStyle w:val="23"/>
      </w:pPr>
      <w:r>
        <w:t>CandidateProfile</w:t>
      </w:r>
    </w:p>
    <w:p w14:paraId="31165EE9">
      <w:pPr>
        <w:pStyle w:val="23"/>
      </w:pPr>
      <w:r>
        <w:t>RecruiterProfile</w:t>
      </w:r>
    </w:p>
    <w:p w14:paraId="6BF00C14">
      <w:pPr>
        <w:pStyle w:val="23"/>
      </w:pPr>
      <w:r>
        <w:t>Company</w:t>
      </w:r>
    </w:p>
    <w:p w14:paraId="269AE78C">
      <w:pPr>
        <w:pStyle w:val="23"/>
      </w:pPr>
      <w:r>
        <w:t>JobPost</w:t>
      </w:r>
    </w:p>
    <w:p w14:paraId="347A48AF">
      <w:pPr>
        <w:pStyle w:val="23"/>
      </w:pPr>
      <w:r>
        <w:t>Application</w:t>
      </w:r>
    </w:p>
    <w:p w14:paraId="6DF8C67C">
      <w:pPr>
        <w:pStyle w:val="23"/>
      </w:pPr>
      <w:r>
        <w:t>Skill</w:t>
      </w:r>
    </w:p>
    <w:p w14:paraId="27A76304">
      <w:pPr>
        <w:pStyle w:val="23"/>
      </w:pPr>
      <w:r>
        <w:t>Education</w:t>
      </w:r>
    </w:p>
    <w:p w14:paraId="421039F4">
      <w:pPr>
        <w:pStyle w:val="23"/>
      </w:pPr>
      <w:r>
        <w:t>Experience</w:t>
      </w:r>
    </w:p>
    <w:p w14:paraId="7EAE3B70">
      <w:pPr>
        <w:pStyle w:val="23"/>
      </w:pPr>
      <w:r>
        <w:t>Notification</w:t>
      </w:r>
    </w:p>
    <w:p w14:paraId="0E0884D1">
      <w:pPr>
        <w:pStyle w:val="23"/>
      </w:pPr>
      <w:r>
        <w:t>Message</w:t>
      </w:r>
    </w:p>
    <w:p w14:paraId="0ADF0695">
      <w:pPr>
        <w:pStyle w:val="3"/>
      </w:pPr>
      <w:r>
        <w:t>7. Quy trình hoạt động</w:t>
      </w:r>
    </w:p>
    <w:p w14:paraId="2E4DA4B4">
      <w:pPr>
        <w:pStyle w:val="23"/>
      </w:pPr>
      <w:r>
        <w:t>Ứng viên upload CV</w:t>
      </w:r>
    </w:p>
    <w:p w14:paraId="66B1819D">
      <w:pPr>
        <w:pStyle w:val="23"/>
      </w:pPr>
      <w:r>
        <w:t>Hệ thống extract text từ PDF/DOCX</w:t>
      </w:r>
    </w:p>
    <w:p w14:paraId="69A63A93">
      <w:pPr>
        <w:pStyle w:val="23"/>
      </w:pPr>
      <w:r>
        <w:t>spaCy xử lý NLP</w:t>
      </w:r>
    </w:p>
    <w:p w14:paraId="765217A0">
      <w:pPr>
        <w:pStyle w:val="23"/>
      </w:pPr>
      <w:r>
        <w:t>Lưu dữ liệu structured vào database</w:t>
      </w:r>
    </w:p>
    <w:p w14:paraId="75CEA3BA">
      <w:pPr>
        <w:pStyle w:val="23"/>
      </w:pPr>
      <w:r>
        <w:t>AI matching với JD</w:t>
      </w:r>
    </w:p>
    <w:p w14:paraId="5062707B">
      <w:pPr>
        <w:pStyle w:val="23"/>
      </w:pPr>
      <w:r>
        <w:t>Tính ATS score</w:t>
      </w:r>
    </w:p>
    <w:p w14:paraId="5932FF18">
      <w:pPr>
        <w:pStyle w:val="23"/>
      </w:pPr>
      <w:r>
        <w:t>Recruiter xem ranking ứng viên</w:t>
      </w:r>
    </w:p>
    <w:p w14:paraId="5AE53636">
      <w:pPr>
        <w:pStyle w:val="3"/>
      </w:pPr>
      <w:r>
        <w:t>8. CV Builder</w:t>
      </w:r>
    </w:p>
    <w:p w14:paraId="01016C22">
      <w:pPr>
        <w:pStyle w:val="23"/>
      </w:pPr>
      <w:r>
        <w:t>Kéo thả sections</w:t>
      </w:r>
    </w:p>
    <w:p w14:paraId="1A0E13E8">
      <w:pPr>
        <w:pStyle w:val="23"/>
      </w:pPr>
      <w:r>
        <w:t>Nhiều template</w:t>
      </w:r>
    </w:p>
    <w:p w14:paraId="31704FBD">
      <w:pPr>
        <w:pStyle w:val="23"/>
      </w:pPr>
      <w:r>
        <w:t>Export PDF</w:t>
      </w:r>
    </w:p>
    <w:p w14:paraId="08A5ED5E">
      <w:pPr>
        <w:pStyle w:val="23"/>
      </w:pPr>
      <w:r>
        <w:t>Realtime preview</w:t>
      </w:r>
    </w:p>
    <w:p w14:paraId="35A7C90B">
      <w:pPr>
        <w:pStyle w:val="23"/>
      </w:pPr>
      <w:r>
        <w:t>Tùy chỉnh màu sắc</w:t>
      </w:r>
    </w:p>
    <w:p w14:paraId="50749017">
      <w:pPr>
        <w:pStyle w:val="23"/>
      </w:pPr>
      <w:r>
        <w:t>Auto save</w:t>
      </w:r>
    </w:p>
    <w:p w14:paraId="29CF4AA5">
      <w:pPr>
        <w:pStyle w:val="3"/>
      </w:pPr>
      <w:r>
        <w:t>9. Hệ thống tìm kiếm</w:t>
      </w:r>
    </w:p>
    <w:p w14:paraId="724EE79F">
      <w:pPr>
        <w:pStyle w:val="23"/>
      </w:pPr>
      <w:r>
        <w:t>Search jobs</w:t>
      </w:r>
    </w:p>
    <w:p w14:paraId="65487FC9">
      <w:pPr>
        <w:pStyle w:val="23"/>
      </w:pPr>
      <w:r>
        <w:t>Search candidates</w:t>
      </w:r>
    </w:p>
    <w:p w14:paraId="20CAEDFB">
      <w:pPr>
        <w:pStyle w:val="23"/>
      </w:pPr>
      <w:r>
        <w:t>Autocomplete</w:t>
      </w:r>
    </w:p>
    <w:p w14:paraId="61967C80">
      <w:pPr>
        <w:pStyle w:val="23"/>
      </w:pPr>
      <w:r>
        <w:t>Filter theo skill</w:t>
      </w:r>
    </w:p>
    <w:p w14:paraId="194E9100">
      <w:pPr>
        <w:pStyle w:val="23"/>
      </w:pPr>
      <w:r>
        <w:t>Filter theo location</w:t>
      </w:r>
    </w:p>
    <w:p w14:paraId="21EB10E8">
      <w:pPr>
        <w:pStyle w:val="23"/>
      </w:pPr>
      <w:r>
        <w:t>Ranking theo relevance</w:t>
      </w:r>
    </w:p>
    <w:p w14:paraId="5D32A451">
      <w:pPr>
        <w:pStyle w:val="3"/>
      </w:pPr>
      <w:r>
        <w:t>10. Dashboard Analytics</w:t>
      </w:r>
    </w:p>
    <w:p w14:paraId="58915FD6">
      <w:pPr>
        <w:pStyle w:val="23"/>
      </w:pPr>
      <w:r>
        <w:t>Số lượng CV apply</w:t>
      </w:r>
    </w:p>
    <w:p w14:paraId="5FF8F496">
      <w:pPr>
        <w:pStyle w:val="23"/>
      </w:pPr>
      <w:r>
        <w:t>Conversion rate</w:t>
      </w:r>
    </w:p>
    <w:p w14:paraId="403165B1">
      <w:pPr>
        <w:pStyle w:val="23"/>
      </w:pPr>
      <w:r>
        <w:t>Lượt xem bài tuyển dụng</w:t>
      </w:r>
    </w:p>
    <w:p w14:paraId="2E36F3A0">
      <w:pPr>
        <w:pStyle w:val="23"/>
      </w:pPr>
      <w:r>
        <w:t>Top kỹ năng phổ biến</w:t>
      </w:r>
    </w:p>
    <w:p w14:paraId="1C5F921A">
      <w:pPr>
        <w:pStyle w:val="23"/>
      </w:pPr>
      <w:r>
        <w:t>Thống kê tuyển dụng</w:t>
      </w:r>
    </w:p>
    <w:p w14:paraId="4870D8C7">
      <w:pPr>
        <w:pStyle w:val="3"/>
      </w:pPr>
      <w:r>
        <w:t>11. Security</w:t>
      </w:r>
    </w:p>
    <w:p w14:paraId="58893B51">
      <w:pPr>
        <w:pStyle w:val="23"/>
      </w:pPr>
      <w:r>
        <w:t>JWT Authentication</w:t>
      </w:r>
    </w:p>
    <w:p w14:paraId="6F649A6F">
      <w:pPr>
        <w:pStyle w:val="23"/>
      </w:pPr>
      <w:r>
        <w:t>Role-based permissions</w:t>
      </w:r>
    </w:p>
    <w:p w14:paraId="47E78272">
      <w:pPr>
        <w:pStyle w:val="23"/>
      </w:pPr>
      <w:r>
        <w:t>Rate limiting</w:t>
      </w:r>
    </w:p>
    <w:p w14:paraId="44E36BB9">
      <w:pPr>
        <w:pStyle w:val="23"/>
      </w:pPr>
      <w:r>
        <w:t>CSRF protection</w:t>
      </w:r>
    </w:p>
    <w:p w14:paraId="0EED912E">
      <w:pPr>
        <w:pStyle w:val="23"/>
      </w:pPr>
      <w:r>
        <w:t>File validation</w:t>
      </w:r>
    </w:p>
    <w:p w14:paraId="5EA113F3">
      <w:pPr>
        <w:pStyle w:val="23"/>
      </w:pPr>
      <w:r>
        <w:t>Password hashing</w:t>
      </w:r>
    </w:p>
    <w:p w14:paraId="61722B14">
      <w:pPr>
        <w:pStyle w:val="3"/>
      </w:pPr>
      <w:r>
        <w:t>13. Roadmap phát triển</w:t>
      </w:r>
    </w:p>
    <w:p w14:paraId="6C378A8A">
      <w:pPr>
        <w:pStyle w:val="23"/>
      </w:pPr>
      <w:r>
        <w:t>Phase 1: MVP</w:t>
      </w:r>
    </w:p>
    <w:p w14:paraId="5B2463EA">
      <w:pPr>
        <w:pStyle w:val="23"/>
      </w:pPr>
      <w:r>
        <w:t>Phase 2: AI scoring</w:t>
      </w:r>
    </w:p>
    <w:p w14:paraId="36A47B32">
      <w:pPr>
        <w:pStyle w:val="23"/>
      </w:pPr>
      <w:r>
        <w:t>Phase 3: Payment + Premium</w:t>
      </w:r>
    </w:p>
    <w:p w14:paraId="1DED5644">
      <w:pPr>
        <w:pStyle w:val="23"/>
      </w:pPr>
      <w:r>
        <w:t>Phase 4: Recommendation system</w:t>
      </w:r>
    </w:p>
    <w:p w14:paraId="56571AC4">
      <w:pPr>
        <w:pStyle w:val="23"/>
      </w:pPr>
      <w:r>
        <w:t>Phase 5: Microservices</w:t>
      </w:r>
    </w:p>
    <w:p w14:paraId="09AF47D7">
      <w:pPr>
        <w:pStyle w:val="3"/>
      </w:pPr>
      <w:r>
        <w:t>14. Ví dụ kiến trúc hệ thống</w:t>
      </w:r>
    </w:p>
    <w:p w14:paraId="4E9734B5">
      <w:r>
        <w:br w:type="textWrapping"/>
      </w:r>
      <w:r>
        <w:t>Frontend (Django Templates)</w:t>
      </w:r>
      <w:r>
        <w:br w:type="textWrapping"/>
      </w:r>
      <w:r>
        <w:t xml:space="preserve">        ↓</w:t>
      </w:r>
      <w:r>
        <w:br w:type="textWrapping"/>
      </w:r>
      <w:r>
        <w:t>Django REST API</w:t>
      </w:r>
      <w:r>
        <w:br w:type="textWrapping"/>
      </w:r>
      <w:r>
        <w:t xml:space="preserve">        ↓</w:t>
      </w:r>
      <w:r>
        <w:br w:type="textWrapping"/>
      </w:r>
      <w:r>
        <w:rPr>
          <w:rFonts w:hint="default"/>
          <w:lang w:val="vi-VN"/>
        </w:rPr>
        <w:t>SQL lite</w:t>
      </w:r>
      <w:r>
        <w:br w:type="textWrapping"/>
      </w:r>
      <w:r>
        <w:t xml:space="preserve"> Celery</w:t>
      </w:r>
      <w:r>
        <w:br w:type="textWrapping"/>
      </w:r>
      <w:r>
        <w:t>spaCy NLP Workers</w:t>
      </w:r>
      <w:r>
        <w:br w:type="textWrapping"/>
      </w:r>
      <w:r>
        <w:t>Elasticsearch</w:t>
      </w:r>
      <w:r>
        <w:br w:type="textWrapping"/>
      </w:r>
    </w:p>
    <w:p w14:paraId="097E4753">
      <w:pPr>
        <w:pStyle w:val="3"/>
      </w:pPr>
      <w:r>
        <w:t>15. Ví dụ pipeline ATS</w:t>
      </w:r>
    </w:p>
    <w:p w14:paraId="51DB5317">
      <w:r>
        <w:br w:type="textWrapping"/>
      </w:r>
      <w:r>
        <w:t>CV PDF/DOCX</w:t>
      </w:r>
      <w:r>
        <w:br w:type="textWrapping"/>
      </w:r>
      <w:r>
        <w:t xml:space="preserve">    ↓</w:t>
      </w:r>
      <w:r>
        <w:br w:type="textWrapping"/>
      </w:r>
      <w:r>
        <w:t>Extract Text</w:t>
      </w:r>
      <w:r>
        <w:br w:type="textWrapping"/>
      </w:r>
      <w:r>
        <w:t xml:space="preserve">    ↓</w:t>
      </w:r>
      <w:r>
        <w:br w:type="textWrapping"/>
      </w:r>
      <w:r>
        <w:t>spaCy NLP</w:t>
      </w:r>
      <w:r>
        <w:br w:type="textWrapping"/>
      </w:r>
      <w:r>
        <w:t xml:space="preserve">    ↓</w:t>
      </w:r>
      <w:r>
        <w:br w:type="textWrapping"/>
      </w:r>
      <w:r>
        <w:t>Extract Skills / Experience / Education</w:t>
      </w:r>
      <w:r>
        <w:br w:type="textWrapping"/>
      </w:r>
      <w:r>
        <w:t xml:space="preserve">    ↓</w:t>
      </w:r>
      <w:r>
        <w:br w:type="textWrapping"/>
      </w:r>
      <w:r>
        <w:t>AI Matching Engine</w:t>
      </w:r>
      <w:r>
        <w:br w:type="textWrapping"/>
      </w:r>
      <w:r>
        <w:t xml:space="preserve">    ↓</w:t>
      </w:r>
      <w:r>
        <w:br w:type="textWrapping"/>
      </w:r>
      <w:r>
        <w:t>ATS Score</w:t>
      </w:r>
      <w:r>
        <w:br w:type="textWrapping"/>
      </w:r>
      <w:r>
        <w:t xml:space="preserve">    ↓</w:t>
      </w:r>
      <w:r>
        <w:br w:type="textWrapping"/>
      </w:r>
      <w:r>
        <w:t>Recruiter Dashboard</w:t>
      </w:r>
      <w: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A14C85"/>
    <w:rsid w:val="5DEB15AA"/>
    <w:rsid w:val="5F262EC9"/>
    <w:rsid w:val="685B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483</Words>
  <Characters>2254</Characters>
  <Lines>0</Lines>
  <Paragraphs>0</Paragraphs>
  <TotalTime>379</TotalTime>
  <ScaleCrop>false</ScaleCrop>
  <LinksUpToDate>false</LinksUpToDate>
  <CharactersWithSpaces>2643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Nghĩa Nguyễn Sĩ</cp:lastModifiedBy>
  <dcterms:modified xsi:type="dcterms:W3CDTF">2026-05-28T13:01:54Z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eyJoZGlkIjoiOWJmMjQ4MTU4MzI5NjcxYjBkMmQzNTFjMWI5MTkxMzkiLCJ1c2VySWQiOiIxMzkyMDYwNzA0NzYyIn0=</vt:lpwstr>
  </property>
  <property fmtid="{D5CDD505-2E9C-101B-9397-08002B2CF9AE}" pid="3" name="KSOProductBuildVer">
    <vt:lpwstr>1033-12.1.0.26372</vt:lpwstr>
  </property>
  <property fmtid="{D5CDD505-2E9C-101B-9397-08002B2CF9AE}" pid="4" name="ICV">
    <vt:lpwstr>2DD5E87322344EFAB02BC0A962D583D2_12</vt:lpwstr>
  </property>
</Properties>
</file>